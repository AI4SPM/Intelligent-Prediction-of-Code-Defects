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2D6C" w:rsidRDefault="00391704">
      <w:pPr>
        <w:spacing w:before="1600"/>
        <w:jc w:val="center"/>
        <w:rPr>
          <w:lang w:eastAsia="zh-CN"/>
        </w:rPr>
      </w:pPr>
      <w:r>
        <w:rPr>
          <w:rFonts w:hint="eastAsia"/>
          <w:b/>
          <w:color w:val="0B2545"/>
          <w:sz w:val="52"/>
          <w:lang w:eastAsia="zh-CN"/>
        </w:rPr>
        <w:t>智能化</w:t>
      </w:r>
      <w:r w:rsidR="009532A0">
        <w:rPr>
          <w:b/>
          <w:color w:val="0B2545"/>
          <w:sz w:val="52"/>
          <w:lang w:eastAsia="zh-CN"/>
        </w:rPr>
        <w:t>质量管理</w:t>
      </w:r>
      <w:r w:rsidR="009532A0">
        <w:rPr>
          <w:b/>
          <w:color w:val="0B2545"/>
          <w:sz w:val="52"/>
          <w:lang w:eastAsia="zh-CN"/>
        </w:rPr>
        <w:br/>
        <w:t>代码缺陷</w:t>
      </w:r>
      <w:r>
        <w:rPr>
          <w:rFonts w:hint="eastAsia"/>
          <w:b/>
          <w:color w:val="0B2545"/>
          <w:sz w:val="52"/>
          <w:lang w:eastAsia="zh-CN"/>
        </w:rPr>
        <w:t>智能</w:t>
      </w:r>
      <w:r w:rsidR="009532A0">
        <w:rPr>
          <w:b/>
          <w:color w:val="0B2545"/>
          <w:sz w:val="52"/>
          <w:lang w:eastAsia="zh-CN"/>
        </w:rPr>
        <w:t>预测</w:t>
      </w:r>
      <w:bookmarkStart w:id="0" w:name="_GoBack"/>
      <w:bookmarkEnd w:id="0"/>
      <w:r w:rsidR="009532A0">
        <w:rPr>
          <w:b/>
          <w:color w:val="0B2545"/>
          <w:sz w:val="52"/>
          <w:lang w:eastAsia="zh-CN"/>
        </w:rPr>
        <w:t>与 CI/CD 集成</w:t>
      </w:r>
    </w:p>
    <w:p w:rsidR="00A02D6C" w:rsidRDefault="009532A0">
      <w:pPr>
        <w:spacing w:after="600"/>
        <w:jc w:val="center"/>
        <w:rPr>
          <w:rFonts w:hint="eastAsia"/>
          <w:lang w:eastAsia="zh-CN"/>
        </w:rPr>
      </w:pPr>
      <w:r>
        <w:rPr>
          <w:b/>
          <w:color w:val="1F4E79"/>
          <w:sz w:val="34"/>
          <w:lang w:eastAsia="zh-CN"/>
        </w:rPr>
        <w:t>软件项目开发文档</w:t>
      </w:r>
      <w:r w:rsidR="00D4032A">
        <w:rPr>
          <w:rFonts w:hint="eastAsia"/>
          <w:b/>
          <w:color w:val="1F4E79"/>
          <w:sz w:val="34"/>
          <w:lang w:eastAsia="zh-CN"/>
        </w:rPr>
        <w:t>（Chi</w:t>
      </w:r>
      <w:r w:rsidR="00D4032A">
        <w:rPr>
          <w:b/>
          <w:color w:val="1F4E79"/>
          <w:sz w:val="34"/>
          <w:lang w:eastAsia="zh-CN"/>
        </w:rPr>
        <w:t>n</w:t>
      </w:r>
      <w:r w:rsidR="00D4032A">
        <w:rPr>
          <w:rFonts w:hint="eastAsia"/>
          <w:b/>
          <w:color w:val="1F4E79"/>
          <w:sz w:val="34"/>
          <w:lang w:eastAsia="zh-CN"/>
        </w:rPr>
        <w:t>ese</w:t>
      </w:r>
      <w:r w:rsidR="00D4032A">
        <w:rPr>
          <w:b/>
          <w:color w:val="1F4E79"/>
          <w:sz w:val="34"/>
          <w:lang w:eastAsia="zh-CN"/>
        </w:rPr>
        <w:t xml:space="preserve"> Version</w:t>
      </w:r>
      <w:r w:rsidR="00D4032A">
        <w:rPr>
          <w:rFonts w:hint="eastAsia"/>
          <w:b/>
          <w:color w:val="1F4E79"/>
          <w:sz w:val="34"/>
          <w:lang w:eastAsia="zh-CN"/>
        </w:rPr>
        <w:t>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336"/>
      </w:tblGrid>
      <w:tr w:rsidR="00A02D6C">
        <w:trPr>
          <w:jc w:val="center"/>
        </w:trPr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20"/>
              </w:rPr>
              <w:t>项目名称</w:t>
            </w:r>
            <w:proofErr w:type="spellEnd"/>
          </w:p>
        </w:tc>
        <w:tc>
          <w:tcPr>
            <w:tcW w:w="63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D924D1">
            <w:pPr>
              <w:rPr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智能化</w:t>
            </w:r>
            <w:r w:rsidR="009532A0">
              <w:rPr>
                <w:sz w:val="20"/>
                <w:lang w:eastAsia="zh-CN"/>
              </w:rPr>
              <w:t>质量管理</w:t>
            </w:r>
            <w:r>
              <w:rPr>
                <w:rFonts w:hint="eastAsia"/>
                <w:sz w:val="20"/>
                <w:lang w:eastAsia="zh-CN"/>
              </w:rPr>
              <w:t>——</w:t>
            </w:r>
            <w:r w:rsidR="009532A0">
              <w:rPr>
                <w:sz w:val="20"/>
                <w:lang w:eastAsia="zh-CN"/>
              </w:rPr>
              <w:t>代码缺陷预测系统</w:t>
            </w:r>
          </w:p>
        </w:tc>
      </w:tr>
      <w:tr w:rsidR="00A02D6C">
        <w:trPr>
          <w:jc w:val="center"/>
        </w:trPr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20"/>
              </w:rPr>
              <w:t>核心能力</w:t>
            </w:r>
            <w:proofErr w:type="spellEnd"/>
          </w:p>
        </w:tc>
        <w:tc>
          <w:tcPr>
            <w:tcW w:w="63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Git 特征提取、双通道 LSTM 风险预测、可视化分析、CI/CD 质量门禁</w:t>
            </w:r>
          </w:p>
        </w:tc>
      </w:tr>
      <w:tr w:rsidR="00A02D6C">
        <w:trPr>
          <w:jc w:val="center"/>
        </w:trPr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20"/>
              </w:rPr>
              <w:t>推荐模型产物</w:t>
            </w:r>
            <w:proofErr w:type="spellEnd"/>
          </w:p>
        </w:tc>
        <w:tc>
          <w:tcPr>
            <w:tcW w:w="63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r>
              <w:rPr>
                <w:sz w:val="20"/>
              </w:rPr>
              <w:t>artifacts/</w:t>
            </w:r>
            <w:proofErr w:type="spellStart"/>
            <w:r>
              <w:rPr>
                <w:sz w:val="20"/>
              </w:rPr>
              <w:t>jitline</w:t>
            </w:r>
            <w:proofErr w:type="spellEnd"/>
            <w:r>
              <w:rPr>
                <w:sz w:val="20"/>
              </w:rPr>
              <w:t>/recent5_bestctx</w:t>
            </w:r>
          </w:p>
        </w:tc>
      </w:tr>
      <w:tr w:rsidR="00A02D6C">
        <w:trPr>
          <w:jc w:val="center"/>
        </w:trPr>
        <w:tc>
          <w:tcPr>
            <w:tcW w:w="259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20"/>
              </w:rPr>
              <w:t>日期</w:t>
            </w:r>
            <w:proofErr w:type="spellEnd"/>
          </w:p>
        </w:tc>
        <w:tc>
          <w:tcPr>
            <w:tcW w:w="6336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r>
              <w:rPr>
                <w:sz w:val="20"/>
              </w:rPr>
              <w:t>2026-06</w:t>
            </w:r>
          </w:p>
        </w:tc>
      </w:tr>
    </w:tbl>
    <w:p w:rsidR="00A02D6C" w:rsidRDefault="00A02D6C"/>
    <w:p w:rsidR="00A02D6C" w:rsidRDefault="009532A0">
      <w:r>
        <w:br w:type="page"/>
      </w:r>
    </w:p>
    <w:p w:rsidR="00A02D6C" w:rsidRDefault="009532A0">
      <w:pPr>
        <w:pStyle w:val="1"/>
      </w:pPr>
      <w:proofErr w:type="spellStart"/>
      <w:r>
        <w:lastRenderedPageBreak/>
        <w:t>目录</w:t>
      </w:r>
      <w:proofErr w:type="spellEnd"/>
    </w:p>
    <w:p w:rsidR="00A02D6C" w:rsidRDefault="009532A0">
      <w:pPr>
        <w:ind w:left="288"/>
      </w:pPr>
      <w:r>
        <w:t xml:space="preserve">1. </w:t>
      </w:r>
      <w:proofErr w:type="spellStart"/>
      <w:r>
        <w:t>项目概述</w:t>
      </w:r>
      <w:proofErr w:type="spellEnd"/>
    </w:p>
    <w:p w:rsidR="00A02D6C" w:rsidRDefault="009532A0">
      <w:pPr>
        <w:ind w:left="288"/>
      </w:pPr>
      <w:r>
        <w:t xml:space="preserve">2. </w:t>
      </w:r>
      <w:proofErr w:type="spellStart"/>
      <w:r>
        <w:t>需求范围与质量目标</w:t>
      </w:r>
      <w:proofErr w:type="spellEnd"/>
    </w:p>
    <w:p w:rsidR="00A02D6C" w:rsidRDefault="009532A0">
      <w:pPr>
        <w:ind w:left="288"/>
      </w:pPr>
      <w:r>
        <w:t xml:space="preserve">3. </w:t>
      </w:r>
      <w:proofErr w:type="spellStart"/>
      <w:r>
        <w:t>环境配置与启动流程</w:t>
      </w:r>
      <w:proofErr w:type="spellEnd"/>
    </w:p>
    <w:p w:rsidR="00A02D6C" w:rsidRDefault="009532A0">
      <w:pPr>
        <w:ind w:left="288"/>
      </w:pPr>
      <w:r>
        <w:t xml:space="preserve">4. </w:t>
      </w:r>
      <w:proofErr w:type="spellStart"/>
      <w:r>
        <w:t>项目结构与模块说明</w:t>
      </w:r>
      <w:proofErr w:type="spellEnd"/>
    </w:p>
    <w:p w:rsidR="00A02D6C" w:rsidRDefault="009532A0">
      <w:pPr>
        <w:ind w:left="288"/>
      </w:pPr>
      <w:r>
        <w:t xml:space="preserve">5. </w:t>
      </w:r>
      <w:proofErr w:type="spellStart"/>
      <w:r>
        <w:t>系统总体流程</w:t>
      </w:r>
      <w:proofErr w:type="spellEnd"/>
    </w:p>
    <w:p w:rsidR="00A02D6C" w:rsidRDefault="009532A0">
      <w:pPr>
        <w:ind w:left="288"/>
      </w:pPr>
      <w:r>
        <w:t xml:space="preserve">6. </w:t>
      </w:r>
      <w:proofErr w:type="spellStart"/>
      <w:r>
        <w:t>数据集与特征工程</w:t>
      </w:r>
      <w:proofErr w:type="spellEnd"/>
    </w:p>
    <w:p w:rsidR="00A02D6C" w:rsidRDefault="009532A0">
      <w:pPr>
        <w:ind w:left="288"/>
      </w:pPr>
      <w:r>
        <w:t xml:space="preserve">7. </w:t>
      </w:r>
      <w:proofErr w:type="spellStart"/>
      <w:r>
        <w:t>模型架构与风险计算</w:t>
      </w:r>
      <w:proofErr w:type="spellEnd"/>
    </w:p>
    <w:p w:rsidR="00A02D6C" w:rsidRDefault="009532A0">
      <w:pPr>
        <w:ind w:left="288"/>
      </w:pPr>
      <w:r>
        <w:t xml:space="preserve">8. </w:t>
      </w:r>
      <w:proofErr w:type="spellStart"/>
      <w:r>
        <w:t>可视化</w:t>
      </w:r>
      <w:proofErr w:type="spellEnd"/>
      <w:r>
        <w:t xml:space="preserve"> Demo </w:t>
      </w:r>
      <w:proofErr w:type="spellStart"/>
      <w:r>
        <w:t>说明</w:t>
      </w:r>
      <w:proofErr w:type="spellEnd"/>
    </w:p>
    <w:p w:rsidR="00A02D6C" w:rsidRDefault="009532A0">
      <w:pPr>
        <w:ind w:left="288"/>
      </w:pPr>
      <w:r>
        <w:t xml:space="preserve">9. CI/CD </w:t>
      </w:r>
      <w:proofErr w:type="spellStart"/>
      <w:r>
        <w:t>流水线集成</w:t>
      </w:r>
      <w:proofErr w:type="spellEnd"/>
    </w:p>
    <w:p w:rsidR="00A02D6C" w:rsidRDefault="009532A0">
      <w:pPr>
        <w:ind w:left="288"/>
      </w:pPr>
      <w:r>
        <w:t xml:space="preserve">10. </w:t>
      </w:r>
      <w:proofErr w:type="spellStart"/>
      <w:r>
        <w:t>测试验证与结果解读</w:t>
      </w:r>
      <w:proofErr w:type="spellEnd"/>
    </w:p>
    <w:p w:rsidR="00A02D6C" w:rsidRDefault="009532A0">
      <w:pPr>
        <w:ind w:left="288"/>
      </w:pPr>
      <w:r>
        <w:t xml:space="preserve">11. </w:t>
      </w:r>
      <w:proofErr w:type="spellStart"/>
      <w:r>
        <w:t>升级完善计划</w:t>
      </w:r>
      <w:proofErr w:type="spellEnd"/>
    </w:p>
    <w:p w:rsidR="00A02D6C" w:rsidRDefault="009532A0">
      <w:pPr>
        <w:ind w:left="288"/>
      </w:pPr>
      <w:r>
        <w:t xml:space="preserve">12. </w:t>
      </w:r>
      <w:proofErr w:type="spellStart"/>
      <w:r>
        <w:t>风险、限制与维护建议</w:t>
      </w:r>
      <w:proofErr w:type="spellEnd"/>
    </w:p>
    <w:p w:rsidR="00A02D6C" w:rsidRDefault="009532A0">
      <w:pPr>
        <w:ind w:left="288"/>
      </w:pPr>
      <w:proofErr w:type="spellStart"/>
      <w:r>
        <w:t>附录：常用命令</w:t>
      </w:r>
      <w:proofErr w:type="spellEnd"/>
    </w:p>
    <w:p w:rsidR="00A02D6C" w:rsidRDefault="009532A0">
      <w:r>
        <w:br w:type="page"/>
      </w:r>
    </w:p>
    <w:p w:rsidR="00A02D6C" w:rsidRDefault="009532A0">
      <w:pPr>
        <w:pStyle w:val="1"/>
      </w:pPr>
      <w:r>
        <w:lastRenderedPageBreak/>
        <w:t xml:space="preserve">1. </w:t>
      </w:r>
      <w:proofErr w:type="spellStart"/>
      <w:r>
        <w:t>项目概述</w:t>
      </w:r>
      <w:proofErr w:type="spellEnd"/>
    </w:p>
    <w:p w:rsidR="00A02D6C" w:rsidRDefault="009532A0">
      <w:pPr>
        <w:rPr>
          <w:lang w:eastAsia="zh-CN"/>
        </w:rPr>
      </w:pPr>
      <w:r>
        <w:rPr>
          <w:lang w:eastAsia="zh-CN"/>
        </w:rPr>
        <w:t>本项目面向软件质量管理场景，目标是通过代码缺陷预测模型</w:t>
      </w:r>
      <w:proofErr w:type="gramStart"/>
      <w:r>
        <w:rPr>
          <w:lang w:eastAsia="zh-CN"/>
        </w:rPr>
        <w:t>识别高</w:t>
      </w:r>
      <w:proofErr w:type="gramEnd"/>
      <w:r>
        <w:rPr>
          <w:lang w:eastAsia="zh-CN"/>
        </w:rPr>
        <w:t>风险文件，为测试人员提供测试优先级建议，并将质量检查能力接入 CI/CD 流水线。系统不是传统静态扫描器，而是基于 Git 变更历史、代码规模、作者经验、模块演化等特征进行风险预测。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04"/>
      </w:tblGrid>
      <w:tr w:rsidR="00A02D6C">
        <w:tc>
          <w:tcPr>
            <w:tcW w:w="950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F4F6F9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A02D6C" w:rsidRDefault="009532A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项目定位</w:t>
            </w:r>
          </w:p>
          <w:p w:rsidR="00A02D6C" w:rsidRDefault="009532A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输入一个带 Git 历史的代码仓库，系统自动提取变更特征，调用</w:t>
            </w:r>
            <w:bookmarkStart w:id="1" w:name="_Hlk240282802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MindSpore</w:t>
            </w:r>
            <w:proofErr w:type="spellEnd"/>
            <w:r>
              <w:rPr>
                <w:sz w:val="20"/>
                <w:lang w:eastAsia="zh-CN"/>
              </w:rPr>
              <w:t xml:space="preserve"> 双通道 LSTM 模型</w:t>
            </w:r>
            <w:bookmarkEnd w:id="1"/>
            <w:r>
              <w:rPr>
                <w:sz w:val="20"/>
                <w:lang w:eastAsia="zh-CN"/>
              </w:rPr>
              <w:t xml:space="preserve">输出 </w:t>
            </w:r>
            <w:proofErr w:type="spellStart"/>
            <w:r>
              <w:rPr>
                <w:sz w:val="20"/>
                <w:lang w:eastAsia="zh-CN"/>
              </w:rPr>
              <w:t>risk_score</w:t>
            </w:r>
            <w:proofErr w:type="spellEnd"/>
            <w:r>
              <w:rPr>
                <w:sz w:val="20"/>
                <w:lang w:eastAsia="zh-CN"/>
              </w:rPr>
              <w:t>，再聚合为文件级风险结论，最终在 Web 页面与 CI/CD 流水线中展示或拦截。</w:t>
            </w:r>
          </w:p>
        </w:tc>
      </w:tr>
    </w:tbl>
    <w:p w:rsidR="00A02D6C" w:rsidRDefault="00A02D6C">
      <w:pPr>
        <w:rPr>
          <w:lang w:eastAsia="zh-CN"/>
        </w:rPr>
      </w:pP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输入对象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本地路径、Git URL 或上传后的 Git 仓库目录；当前要求目标目录包含 .git 历史。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输出结果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文件级风险评分、高风险文件列表、原因说明、建议优先检查项、CI/CD 报告。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核心模型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MindSpore</w:t>
            </w:r>
            <w:proofErr w:type="spellEnd"/>
            <w:r>
              <w:rPr>
                <w:sz w:val="17"/>
              </w:rPr>
              <w:t xml:space="preserve"> Dual Channel </w:t>
            </w:r>
            <w:proofErr w:type="spellStart"/>
            <w:r>
              <w:rPr>
                <w:sz w:val="17"/>
              </w:rPr>
              <w:t>LSTM，当前推荐</w:t>
            </w:r>
            <w:proofErr w:type="spellEnd"/>
            <w:r>
              <w:rPr>
                <w:sz w:val="17"/>
              </w:rPr>
              <w:t xml:space="preserve"> artifact 为 artifacts/</w:t>
            </w:r>
            <w:proofErr w:type="spellStart"/>
            <w:r>
              <w:rPr>
                <w:sz w:val="17"/>
              </w:rPr>
              <w:t>jitline</w:t>
            </w:r>
            <w:proofErr w:type="spellEnd"/>
            <w:r>
              <w:rPr>
                <w:sz w:val="17"/>
              </w:rPr>
              <w:t>/recent5_bestctx。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适用场景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回归测试范围收敛、代码评审优先级排序、Pull Request 质量门禁、项目质量看板。</w:t>
            </w:r>
          </w:p>
        </w:tc>
      </w:tr>
    </w:tbl>
    <w:p w:rsidR="00A02D6C" w:rsidRDefault="00A02D6C">
      <w:pPr>
        <w:rPr>
          <w:lang w:eastAsia="zh-CN"/>
        </w:rPr>
      </w:pPr>
    </w:p>
    <w:p w:rsidR="00A02D6C" w:rsidRDefault="009532A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需求范围与质量目标</w:t>
      </w:r>
    </w:p>
    <w:p w:rsidR="00A02D6C" w:rsidRDefault="009532A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功能需求</w:t>
      </w:r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>支持对 Git 仓库进行提交历史解析，提取文件级与提交级特征。</w:t>
      </w:r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 xml:space="preserve">支持调用训练好的模型产物进行风险预测，输出 </w:t>
      </w:r>
      <w:proofErr w:type="spellStart"/>
      <w:r>
        <w:rPr>
          <w:lang w:eastAsia="zh-CN"/>
        </w:rPr>
        <w:t>risk_score</w:t>
      </w:r>
      <w:proofErr w:type="spellEnd"/>
      <w:r>
        <w:rPr>
          <w:lang w:eastAsia="zh-CN"/>
        </w:rPr>
        <w:t xml:space="preserve"> 和高风险判定。</w:t>
      </w:r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 xml:space="preserve">支持 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 xml:space="preserve"> 可视化页面展示总体质量结论、文件风险详情和检查建议。</w:t>
      </w:r>
    </w:p>
    <w:p w:rsidR="00A02D6C" w:rsidRDefault="009532A0">
      <w:pPr>
        <w:pStyle w:val="a0"/>
      </w:pPr>
      <w:proofErr w:type="spellStart"/>
      <w:r>
        <w:t>支持</w:t>
      </w:r>
      <w:proofErr w:type="spellEnd"/>
      <w:r>
        <w:t xml:space="preserve"> GitHub Actions </w:t>
      </w:r>
      <w:proofErr w:type="spellStart"/>
      <w:r>
        <w:t>流水线自动执行质量门禁，并将</w:t>
      </w:r>
      <w:proofErr w:type="spellEnd"/>
      <w:r>
        <w:t xml:space="preserve"> JSON / Markdown </w:t>
      </w:r>
      <w:proofErr w:type="spellStart"/>
      <w:r>
        <w:t>报告作为构建产物上传</w:t>
      </w:r>
      <w:proofErr w:type="spellEnd"/>
      <w:r>
        <w:t>。</w:t>
      </w:r>
    </w:p>
    <w:p w:rsidR="00A02D6C" w:rsidRDefault="009532A0">
      <w:pPr>
        <w:pStyle w:val="21"/>
      </w:pPr>
      <w:r>
        <w:lastRenderedPageBreak/>
        <w:t xml:space="preserve">2.2 </w:t>
      </w:r>
      <w:proofErr w:type="spellStart"/>
      <w:r>
        <w:t>非功能目标</w:t>
      </w:r>
      <w:proofErr w:type="spellEnd"/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>可复现：模型产物包含 schema、预处理器、权重、阈值和指标文件。</w:t>
      </w:r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>可解释：高风险结论必须给出触发阈值、重复命中、复杂度或变更规模等原因。</w:t>
      </w:r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>可集成：命令行脚本可以独立运行，适配 CI/CD 批处理环境。</w:t>
      </w:r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>可扩展：后续可替换模型、扩展特征、增加更多流水线平台支持。</w:t>
      </w:r>
    </w:p>
    <w:p w:rsidR="00A02D6C" w:rsidRDefault="009532A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环境配置与启动流程</w:t>
      </w:r>
    </w:p>
    <w:p w:rsidR="00A02D6C" w:rsidRDefault="009532A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基础环境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操作系统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Windows，本地开发与</w:t>
            </w:r>
            <w:proofErr w:type="spellEnd"/>
            <w:r>
              <w:rPr>
                <w:sz w:val="17"/>
              </w:rPr>
              <w:t xml:space="preserve"> GitHub Actions </w:t>
            </w:r>
            <w:proofErr w:type="spellStart"/>
            <w:r>
              <w:rPr>
                <w:sz w:val="17"/>
              </w:rPr>
              <w:t>示例均按</w:t>
            </w:r>
            <w:proofErr w:type="spellEnd"/>
            <w:r>
              <w:rPr>
                <w:sz w:val="17"/>
              </w:rPr>
              <w:t xml:space="preserve"> Windows runner </w:t>
            </w:r>
            <w:proofErr w:type="spellStart"/>
            <w:r>
              <w:rPr>
                <w:sz w:val="17"/>
              </w:rPr>
              <w:t>设计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Python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推荐</w:t>
            </w:r>
            <w:proofErr w:type="spellEnd"/>
            <w:r>
              <w:rPr>
                <w:sz w:val="17"/>
              </w:rPr>
              <w:t xml:space="preserve"> Python 3.9；当前本机可使用 Anaconda </w:t>
            </w:r>
            <w:proofErr w:type="spellStart"/>
            <w:r>
              <w:rPr>
                <w:sz w:val="17"/>
              </w:rPr>
              <w:t>环境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mindspore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核心框架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MindSpore、Streamlit、Pandas、NumPy、scikit-learn、PyDriller、Radon、Lizard、Plotly。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关键兼容项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protobuf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需固定为</w:t>
            </w:r>
            <w:proofErr w:type="spellEnd"/>
            <w:r>
              <w:rPr>
                <w:sz w:val="17"/>
              </w:rPr>
              <w:t xml:space="preserve"> 3.20.3，避免 </w:t>
            </w:r>
            <w:proofErr w:type="spellStart"/>
            <w:r>
              <w:rPr>
                <w:sz w:val="17"/>
              </w:rPr>
              <w:t>MindSpore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导入时报</w:t>
            </w:r>
            <w:proofErr w:type="spellEnd"/>
            <w:r>
              <w:rPr>
                <w:sz w:val="17"/>
              </w:rPr>
              <w:t xml:space="preserve"> Descriptors cannot be created directly。</w:t>
            </w:r>
          </w:p>
        </w:tc>
      </w:tr>
    </w:tbl>
    <w:p w:rsidR="00A02D6C" w:rsidRDefault="00A02D6C"/>
    <w:p w:rsidR="00A02D6C" w:rsidRDefault="009532A0">
      <w:pPr>
        <w:pStyle w:val="21"/>
      </w:pPr>
      <w:r>
        <w:t xml:space="preserve">3.2 </w:t>
      </w:r>
      <w:proofErr w:type="spellStart"/>
      <w:r>
        <w:t>依赖安装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A02D6C">
        <w:tc>
          <w:tcPr>
            <w:tcW w:w="9792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2D6C" w:rsidRDefault="009532A0">
            <w:r>
              <w:rPr>
                <w:rFonts w:ascii="Consolas" w:hAnsi="Consolas"/>
                <w:color w:val="F2F2F2"/>
                <w:sz w:val="17"/>
              </w:rPr>
              <w:t>cd "C:\Users\admin\Desktop\Code Quality Inspection"</w:t>
            </w:r>
            <w:r>
              <w:br/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conda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activate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mindspore</w:t>
            </w:r>
            <w:proofErr w:type="spellEnd"/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>python -m pip install --upgrade pip</w:t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>python -m pip install -r requirements.txt -r requirements-visualization.txt</w:t>
            </w:r>
          </w:p>
        </w:tc>
      </w:tr>
    </w:tbl>
    <w:p w:rsidR="00A02D6C" w:rsidRDefault="00A02D6C"/>
    <w:p w:rsidR="00A02D6C" w:rsidRDefault="009532A0">
      <w:pPr>
        <w:pStyle w:val="21"/>
      </w:pPr>
      <w:r>
        <w:lastRenderedPageBreak/>
        <w:t xml:space="preserve">3.3 </w:t>
      </w:r>
      <w:proofErr w:type="spellStart"/>
      <w:r>
        <w:t>启动</w:t>
      </w:r>
      <w:proofErr w:type="spellEnd"/>
      <w:r>
        <w:t xml:space="preserve"> Web </w:t>
      </w:r>
      <w:proofErr w:type="spellStart"/>
      <w:r>
        <w:t>可视化服务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A02D6C">
        <w:tc>
          <w:tcPr>
            <w:tcW w:w="9792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2D6C" w:rsidRDefault="009532A0">
            <w:r>
              <w:rPr>
                <w:rFonts w:ascii="Consolas" w:hAnsi="Consolas"/>
                <w:color w:val="F2F2F2"/>
                <w:sz w:val="17"/>
              </w:rPr>
              <w:t>cd "C:\Users\admin\Desktop\Code Quality Inspection"</w:t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python -m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streamlit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run visualization_app.py --</w:t>
            </w:r>
            <w:proofErr w:type="spellStart"/>
            <w:proofErr w:type="gramStart"/>
            <w:r>
              <w:rPr>
                <w:rFonts w:ascii="Consolas" w:hAnsi="Consolas"/>
                <w:color w:val="F2F2F2"/>
                <w:sz w:val="17"/>
              </w:rPr>
              <w:t>server.port</w:t>
            </w:r>
            <w:proofErr w:type="spellEnd"/>
            <w:proofErr w:type="gramEnd"/>
            <w:r>
              <w:rPr>
                <w:rFonts w:ascii="Consolas" w:hAnsi="Consolas"/>
                <w:color w:val="F2F2F2"/>
                <w:sz w:val="17"/>
              </w:rPr>
              <w:t xml:space="preserve"> 8512 --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server.headless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true</w:t>
            </w:r>
          </w:p>
        </w:tc>
      </w:tr>
    </w:tbl>
    <w:p w:rsidR="00A02D6C" w:rsidRDefault="00A02D6C"/>
    <w:p w:rsidR="00A02D6C" w:rsidRDefault="009532A0">
      <w:pPr>
        <w:rPr>
          <w:lang w:eastAsia="zh-CN"/>
        </w:rPr>
      </w:pPr>
      <w:r>
        <w:rPr>
          <w:lang w:eastAsia="zh-CN"/>
        </w:rPr>
        <w:t>启动后访问 http://localhost:8512/，选择模型 artifact 并输入或上</w:t>
      </w:r>
      <w:proofErr w:type="gramStart"/>
      <w:r>
        <w:rPr>
          <w:lang w:eastAsia="zh-CN"/>
        </w:rPr>
        <w:t>传待分析</w:t>
      </w:r>
      <w:proofErr w:type="gramEnd"/>
      <w:r>
        <w:rPr>
          <w:lang w:eastAsia="zh-CN"/>
        </w:rPr>
        <w:t>仓库。</w:t>
      </w:r>
    </w:p>
    <w:p w:rsidR="00A02D6C" w:rsidRDefault="009532A0">
      <w:pPr>
        <w:pStyle w:val="1"/>
      </w:pPr>
      <w:r>
        <w:t xml:space="preserve">4. </w:t>
      </w:r>
      <w:proofErr w:type="spellStart"/>
      <w:r>
        <w:t>项目结构与模块说明</w:t>
      </w:r>
      <w:proofErr w:type="spellEnd"/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feature_engineering.py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解析 Git 历史，提取新增/删除行、复杂度、NLOC、作者经验、Bug 修复频率等特征。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predict.py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加载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artifact，兼容仓库特征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schema，调用模型输出预测分数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model_training_multi.py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定义 </w:t>
            </w:r>
            <w:proofErr w:type="spellStart"/>
            <w:r>
              <w:rPr>
                <w:sz w:val="17"/>
                <w:lang w:eastAsia="zh-CN"/>
              </w:rPr>
              <w:t>DualChannelModel</w:t>
            </w:r>
            <w:proofErr w:type="spellEnd"/>
            <w:r>
              <w:rPr>
                <w:sz w:val="17"/>
                <w:lang w:eastAsia="zh-CN"/>
              </w:rPr>
              <w:t>，负责结构化特征训练、验证、阈值与模型产物保存。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analysis_service.py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封装仓库分析流程，聚合文件级风险，生成 Web 页面所需数据。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suggestion_rules.py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根据风险阈值、变更规模、复杂度和重复命中情况生成原因与建议。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visualization_app.py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Streamlit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前端，展示质量结论、图表、风险文件详情和</w:t>
            </w:r>
            <w:proofErr w:type="spellEnd"/>
            <w:r>
              <w:rPr>
                <w:sz w:val="17"/>
              </w:rPr>
              <w:t xml:space="preserve"> Demo </w:t>
            </w:r>
            <w:proofErr w:type="spellStart"/>
            <w:r>
              <w:rPr>
                <w:sz w:val="17"/>
              </w:rPr>
              <w:t>操作界面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ci_quality_gate.py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CI/CD 入口脚本，根据高风险文件数量和严重风险文件数量决定退出码。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.</w:t>
            </w:r>
            <w:proofErr w:type="spellStart"/>
            <w:r>
              <w:rPr>
                <w:sz w:val="17"/>
              </w:rPr>
              <w:t>github</w:t>
            </w:r>
            <w:proofErr w:type="spellEnd"/>
            <w:r>
              <w:rPr>
                <w:sz w:val="17"/>
              </w:rPr>
              <w:t>/workflows/code-quality-</w:t>
            </w:r>
            <w:proofErr w:type="spellStart"/>
            <w:r>
              <w:rPr>
                <w:sz w:val="17"/>
              </w:rPr>
              <w:t>inspection.yml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 xml:space="preserve">GitHub Actions </w:t>
            </w:r>
            <w:proofErr w:type="spellStart"/>
            <w:r>
              <w:rPr>
                <w:sz w:val="17"/>
              </w:rPr>
              <w:t>流水线定义，自动运行质量门禁并上传报告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:rsidR="00A02D6C" w:rsidRDefault="00A02D6C"/>
    <w:p w:rsidR="00A02D6C" w:rsidRDefault="009532A0">
      <w:pPr>
        <w:pStyle w:val="1"/>
      </w:pPr>
      <w:r>
        <w:lastRenderedPageBreak/>
        <w:t xml:space="preserve">5. </w:t>
      </w:r>
      <w:proofErr w:type="spellStart"/>
      <w:r>
        <w:t>系统总体流程</w:t>
      </w:r>
      <w:proofErr w:type="spellEnd"/>
    </w:p>
    <w:p w:rsidR="00A02D6C" w:rsidRDefault="009532A0">
      <w:pPr>
        <w:jc w:val="center"/>
      </w:pPr>
      <w:r>
        <w:rPr>
          <w:noProof/>
        </w:rPr>
        <w:drawing>
          <wp:inline distT="0" distB="0" distL="114300" distR="114300">
            <wp:extent cx="5943600" cy="3344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D6C" w:rsidRDefault="009532A0">
      <w:pPr>
        <w:jc w:val="center"/>
      </w:pPr>
      <w:r>
        <w:rPr>
          <w:color w:val="595959"/>
          <w:sz w:val="18"/>
        </w:rPr>
        <w:t xml:space="preserve">图 1 </w:t>
      </w:r>
      <w:proofErr w:type="spellStart"/>
      <w:r>
        <w:rPr>
          <w:color w:val="595959"/>
          <w:sz w:val="18"/>
        </w:rPr>
        <w:t>系统总体流程图（GPT-image</w:t>
      </w:r>
      <w:proofErr w:type="spellEnd"/>
      <w:r>
        <w:rPr>
          <w:color w:val="595959"/>
          <w:sz w:val="18"/>
        </w:rPr>
        <w:t xml:space="preserve"> </w:t>
      </w:r>
      <w:proofErr w:type="spellStart"/>
      <w:r>
        <w:rPr>
          <w:color w:val="595959"/>
          <w:sz w:val="18"/>
        </w:rPr>
        <w:t>生成</w:t>
      </w:r>
      <w:proofErr w:type="spellEnd"/>
      <w:r>
        <w:rPr>
          <w:color w:val="595959"/>
          <w:sz w:val="18"/>
        </w:rPr>
        <w:t>）</w:t>
      </w:r>
    </w:p>
    <w:p w:rsidR="00A02D6C" w:rsidRDefault="009532A0">
      <w:pPr>
        <w:pStyle w:val="a"/>
        <w:rPr>
          <w:lang w:eastAsia="zh-CN"/>
        </w:rPr>
      </w:pPr>
      <w:r>
        <w:rPr>
          <w:lang w:eastAsia="zh-CN"/>
        </w:rPr>
        <w:t>用户提供目标 Git 仓库，系统读取提交历史和文件变更记录。</w:t>
      </w:r>
    </w:p>
    <w:p w:rsidR="00A02D6C" w:rsidRDefault="009532A0">
      <w:pPr>
        <w:pStyle w:val="a"/>
        <w:rPr>
          <w:lang w:eastAsia="zh-CN"/>
        </w:rPr>
      </w:pPr>
      <w:r>
        <w:rPr>
          <w:lang w:eastAsia="zh-CN"/>
        </w:rPr>
        <w:t>特征工程模块提取代码特征、过程特征和上下文特征，并进行 schema 兼容处理。</w:t>
      </w:r>
    </w:p>
    <w:p w:rsidR="00A02D6C" w:rsidRDefault="009532A0">
      <w:pPr>
        <w:pStyle w:val="a"/>
      </w:pPr>
      <w:proofErr w:type="spellStart"/>
      <w:r>
        <w:t>预测模块加载推荐</w:t>
      </w:r>
      <w:proofErr w:type="spellEnd"/>
      <w:r>
        <w:t xml:space="preserve"> </w:t>
      </w:r>
      <w:proofErr w:type="spellStart"/>
      <w:r>
        <w:t>artifact，输出每条变更记录的</w:t>
      </w:r>
      <w:proofErr w:type="spellEnd"/>
      <w:r>
        <w:t xml:space="preserve"> </w:t>
      </w:r>
      <w:proofErr w:type="spellStart"/>
      <w:r>
        <w:t>risk_score</w:t>
      </w:r>
      <w:proofErr w:type="spellEnd"/>
      <w:r>
        <w:t>。</w:t>
      </w:r>
    </w:p>
    <w:p w:rsidR="00A02D6C" w:rsidRDefault="009532A0">
      <w:pPr>
        <w:pStyle w:val="a"/>
        <w:rPr>
          <w:lang w:eastAsia="zh-CN"/>
        </w:rPr>
      </w:pPr>
      <w:proofErr w:type="gramStart"/>
      <w:r>
        <w:rPr>
          <w:lang w:eastAsia="zh-CN"/>
        </w:rPr>
        <w:t>服务层按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file_path</w:t>
      </w:r>
      <w:proofErr w:type="spellEnd"/>
      <w:r>
        <w:rPr>
          <w:lang w:eastAsia="zh-CN"/>
        </w:rPr>
        <w:t xml:space="preserve"> 聚合风险，取同一文件多条记录中的最大分数作为文件风险。</w:t>
      </w:r>
    </w:p>
    <w:p w:rsidR="00A02D6C" w:rsidRDefault="009532A0">
      <w:pPr>
        <w:pStyle w:val="a"/>
        <w:rPr>
          <w:lang w:eastAsia="zh-CN"/>
        </w:rPr>
      </w:pPr>
      <w:r>
        <w:rPr>
          <w:lang w:eastAsia="zh-CN"/>
        </w:rPr>
        <w:t>前端</w:t>
      </w:r>
      <w:proofErr w:type="gramStart"/>
      <w:r>
        <w:rPr>
          <w:lang w:eastAsia="zh-CN"/>
        </w:rPr>
        <w:t>展示高</w:t>
      </w:r>
      <w:proofErr w:type="gramEnd"/>
      <w:r>
        <w:rPr>
          <w:lang w:eastAsia="zh-CN"/>
        </w:rPr>
        <w:t>风险文件、风险原因和建议检查方向；CI/CD 根据阈值决定是否阻断构建。</w:t>
      </w:r>
    </w:p>
    <w:p w:rsidR="00A02D6C" w:rsidRDefault="009532A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数据集与特征工程</w:t>
      </w:r>
    </w:p>
    <w:p w:rsidR="00A02D6C" w:rsidRDefault="009532A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数据集来源与划分</w:t>
      </w:r>
    </w:p>
    <w:p w:rsidR="00A02D6C" w:rsidRDefault="009532A0">
      <w:proofErr w:type="spellStart"/>
      <w:r>
        <w:t>当前推荐模型产物来自</w:t>
      </w:r>
      <w:proofErr w:type="spellEnd"/>
      <w:r>
        <w:t xml:space="preserve"> </w:t>
      </w:r>
      <w:proofErr w:type="spellStart"/>
      <w:r>
        <w:t>jitline</w:t>
      </w:r>
      <w:proofErr w:type="spellEnd"/>
      <w:r>
        <w:t xml:space="preserve"> </w:t>
      </w:r>
      <w:proofErr w:type="spellStart"/>
      <w:r>
        <w:t>数据集，训练数据位于</w:t>
      </w:r>
      <w:proofErr w:type="spellEnd"/>
      <w:r>
        <w:t xml:space="preserve"> data/</w:t>
      </w:r>
      <w:proofErr w:type="spellStart"/>
      <w:r>
        <w:t>jitline</w:t>
      </w:r>
      <w:proofErr w:type="spellEnd"/>
      <w:r>
        <w:t>/。</w:t>
      </w:r>
      <w:proofErr w:type="spellStart"/>
      <w:r>
        <w:t>数据以提交或文件变更为样本，标签字段为</w:t>
      </w:r>
      <w:proofErr w:type="spellEnd"/>
      <w:r>
        <w:t xml:space="preserve"> </w:t>
      </w:r>
      <w:proofErr w:type="spellStart"/>
      <w:r>
        <w:t>is_buggy_commit，表示该变更是否与后续缺陷修复相关。Demo</w:t>
      </w:r>
      <w:proofErr w:type="spellEnd"/>
      <w:r>
        <w:t xml:space="preserve"> </w:t>
      </w:r>
      <w:proofErr w:type="spellStart"/>
      <w:r>
        <w:t>使用的</w:t>
      </w:r>
      <w:proofErr w:type="spellEnd"/>
      <w:r>
        <w:t xml:space="preserve"> </w:t>
      </w:r>
      <w:proofErr w:type="spellStart"/>
      <w:r>
        <w:t>stml</w:t>
      </w:r>
      <w:proofErr w:type="spellEnd"/>
      <w:r>
        <w:t>/</w:t>
      </w:r>
      <w:proofErr w:type="spellStart"/>
      <w:r>
        <w:t>welcomejs、pypa</w:t>
      </w:r>
      <w:proofErr w:type="spellEnd"/>
      <w:r>
        <w:t>/</w:t>
      </w:r>
      <w:proofErr w:type="spellStart"/>
      <w:r>
        <w:t>sampleproject</w:t>
      </w:r>
      <w:proofErr w:type="spellEnd"/>
      <w:r>
        <w:t xml:space="preserve"> </w:t>
      </w:r>
      <w:proofErr w:type="spellStart"/>
      <w:r>
        <w:t>等公开仓库不作为训练集，而是作为外部仓库测试对象</w:t>
      </w:r>
      <w:proofErr w:type="spellEnd"/>
      <w:r>
        <w:t>。</w:t>
      </w:r>
    </w:p>
    <w:p w:rsidR="00A02D6C" w:rsidRDefault="009532A0">
      <w:r>
        <w:br w:type="page"/>
      </w:r>
    </w:p>
    <w:p w:rsidR="00A02D6C" w:rsidRDefault="009532A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6.1 </w:t>
      </w:r>
      <w:r>
        <w:rPr>
          <w:lang w:eastAsia="zh-CN"/>
        </w:rPr>
        <w:t>数据集来源与划分（续）</w:t>
      </w:r>
    </w:p>
    <w:p w:rsidR="00A02D6C" w:rsidRDefault="009532A0">
      <w:pPr>
        <w:rPr>
          <w:lang w:eastAsia="zh-CN"/>
        </w:rPr>
      </w:pPr>
      <w:r>
        <w:rPr>
          <w:lang w:eastAsia="zh-CN"/>
        </w:rPr>
        <w:t>下表列出当前模型训练与验证使用的主要数据文件。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训练集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data/</w:t>
            </w:r>
            <w:proofErr w:type="spellStart"/>
            <w:r>
              <w:rPr>
                <w:sz w:val="17"/>
              </w:rPr>
              <w:t>jitline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features_train.pkl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验证集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data/</w:t>
            </w:r>
            <w:proofErr w:type="spellStart"/>
            <w:r>
              <w:rPr>
                <w:sz w:val="17"/>
              </w:rPr>
              <w:t>jitline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features_valid.pkl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测试集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data/</w:t>
            </w:r>
            <w:proofErr w:type="spellStart"/>
            <w:r>
              <w:rPr>
                <w:sz w:val="17"/>
              </w:rPr>
              <w:t>jitline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features_test.pkl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缺陷行级记录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data/</w:t>
            </w:r>
            <w:proofErr w:type="spellStart"/>
            <w:r>
              <w:rPr>
                <w:sz w:val="17"/>
              </w:rPr>
              <w:t>jitline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changes_complete_buggy_line_level.pkl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推荐</w:t>
            </w:r>
            <w:proofErr w:type="spellEnd"/>
            <w:r>
              <w:rPr>
                <w:sz w:val="17"/>
              </w:rPr>
              <w:t xml:space="preserve"> artifact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artifacts/</w:t>
            </w:r>
            <w:proofErr w:type="spellStart"/>
            <w:r>
              <w:rPr>
                <w:sz w:val="17"/>
              </w:rPr>
              <w:t>jitline</w:t>
            </w:r>
            <w:proofErr w:type="spellEnd"/>
            <w:r>
              <w:rPr>
                <w:sz w:val="17"/>
              </w:rPr>
              <w:t>/recent5_bestctx</w:t>
            </w:r>
          </w:p>
        </w:tc>
      </w:tr>
    </w:tbl>
    <w:p w:rsidR="00A02D6C" w:rsidRDefault="00A02D6C"/>
    <w:p w:rsidR="00A02D6C" w:rsidRDefault="009532A0">
      <w:pPr>
        <w:pStyle w:val="21"/>
      </w:pPr>
      <w:r>
        <w:t xml:space="preserve">6.2 </w:t>
      </w:r>
      <w:proofErr w:type="spellStart"/>
      <w:r>
        <w:t>特征体系</w:t>
      </w:r>
      <w:proofErr w:type="spellEnd"/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时间序列特征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la、ld、nf、ns、nd、entropy；用于描述最近</w:t>
            </w:r>
            <w:proofErr w:type="spellEnd"/>
            <w:r>
              <w:rPr>
                <w:sz w:val="17"/>
              </w:rPr>
              <w:t xml:space="preserve"> 5 </w:t>
            </w:r>
            <w:proofErr w:type="spellStart"/>
            <w:r>
              <w:rPr>
                <w:sz w:val="17"/>
              </w:rPr>
              <w:t>次提交的修改强度、影响范围和改动分散程度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全局过程特征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ndev</w:t>
            </w:r>
            <w:proofErr w:type="spellEnd"/>
            <w:r>
              <w:rPr>
                <w:sz w:val="17"/>
                <w:lang w:eastAsia="zh-CN"/>
              </w:rPr>
              <w:t>、</w:t>
            </w:r>
            <w:proofErr w:type="spellStart"/>
            <w:r>
              <w:rPr>
                <w:sz w:val="17"/>
                <w:lang w:eastAsia="zh-CN"/>
              </w:rPr>
              <w:t>lt</w:t>
            </w:r>
            <w:proofErr w:type="spellEnd"/>
            <w:r>
              <w:rPr>
                <w:sz w:val="17"/>
                <w:lang w:eastAsia="zh-CN"/>
              </w:rPr>
              <w:t>、</w:t>
            </w:r>
            <w:proofErr w:type="spellStart"/>
            <w:r>
              <w:rPr>
                <w:sz w:val="17"/>
                <w:lang w:eastAsia="zh-CN"/>
              </w:rPr>
              <w:t>nuc</w:t>
            </w:r>
            <w:proofErr w:type="spellEnd"/>
            <w:r>
              <w:rPr>
                <w:sz w:val="17"/>
                <w:lang w:eastAsia="zh-CN"/>
              </w:rPr>
              <w:t>、age、exp、</w:t>
            </w:r>
            <w:proofErr w:type="spellStart"/>
            <w:r>
              <w:rPr>
                <w:sz w:val="17"/>
                <w:lang w:eastAsia="zh-CN"/>
              </w:rPr>
              <w:t>rexp</w:t>
            </w:r>
            <w:proofErr w:type="spellEnd"/>
            <w:r>
              <w:rPr>
                <w:sz w:val="17"/>
                <w:lang w:eastAsia="zh-CN"/>
              </w:rPr>
              <w:t>、</w:t>
            </w:r>
            <w:proofErr w:type="spellStart"/>
            <w:r>
              <w:rPr>
                <w:sz w:val="17"/>
                <w:lang w:eastAsia="zh-CN"/>
              </w:rPr>
              <w:t>sexp</w:t>
            </w:r>
            <w:proofErr w:type="spellEnd"/>
            <w:r>
              <w:rPr>
                <w:sz w:val="17"/>
                <w:lang w:eastAsia="zh-CN"/>
              </w:rPr>
              <w:t>；用于描述代码规模、代码年龄、历史修改次数和开发者经验。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分类特征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classification、fix；用于描述提交类型以及提交信息是否像</w:t>
            </w:r>
            <w:proofErr w:type="spellEnd"/>
            <w:r>
              <w:rPr>
                <w:sz w:val="17"/>
              </w:rPr>
              <w:t xml:space="preserve"> bug fix。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仓库补齐特征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对真实</w:t>
            </w:r>
            <w:proofErr w:type="spellEnd"/>
            <w:r>
              <w:rPr>
                <w:sz w:val="17"/>
              </w:rPr>
              <w:t xml:space="preserve"> Git </w:t>
            </w:r>
            <w:proofErr w:type="spellStart"/>
            <w:r>
              <w:rPr>
                <w:sz w:val="17"/>
              </w:rPr>
              <w:t>仓库分析时，系统会从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added_lines、deleted_lines、commit_date、message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等字段派生并补齐</w:t>
            </w:r>
            <w:proofErr w:type="spellEnd"/>
            <w:r>
              <w:rPr>
                <w:sz w:val="17"/>
              </w:rPr>
              <w:t xml:space="preserve"> schema。</w:t>
            </w:r>
          </w:p>
        </w:tc>
      </w:tr>
    </w:tbl>
    <w:p w:rsidR="00A02D6C" w:rsidRDefault="00A02D6C"/>
    <w:p w:rsidR="00A02D6C" w:rsidRDefault="009532A0">
      <w:pPr>
        <w:pStyle w:val="1"/>
      </w:pPr>
      <w:r>
        <w:lastRenderedPageBreak/>
        <w:t xml:space="preserve">7. </w:t>
      </w:r>
      <w:proofErr w:type="spellStart"/>
      <w:r>
        <w:t>模型架构与风险计算</w:t>
      </w:r>
      <w:proofErr w:type="spellEnd"/>
    </w:p>
    <w:p w:rsidR="00A02D6C" w:rsidRDefault="009532A0">
      <w:pPr>
        <w:jc w:val="center"/>
      </w:pPr>
      <w:r>
        <w:rPr>
          <w:noProof/>
        </w:rPr>
        <w:drawing>
          <wp:inline distT="0" distB="0" distL="114300" distR="114300">
            <wp:extent cx="5943600" cy="33445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D6C" w:rsidRDefault="009532A0">
      <w:pPr>
        <w:jc w:val="center"/>
      </w:pPr>
      <w:r>
        <w:rPr>
          <w:color w:val="595959"/>
          <w:sz w:val="18"/>
        </w:rPr>
        <w:t xml:space="preserve">图 2 </w:t>
      </w:r>
      <w:proofErr w:type="spellStart"/>
      <w:r>
        <w:rPr>
          <w:color w:val="595959"/>
          <w:sz w:val="18"/>
        </w:rPr>
        <w:t>双通道</w:t>
      </w:r>
      <w:proofErr w:type="spellEnd"/>
      <w:r>
        <w:rPr>
          <w:color w:val="595959"/>
          <w:sz w:val="18"/>
        </w:rPr>
        <w:t xml:space="preserve"> LSTM </w:t>
      </w:r>
      <w:proofErr w:type="spellStart"/>
      <w:r>
        <w:rPr>
          <w:color w:val="595959"/>
          <w:sz w:val="18"/>
        </w:rPr>
        <w:t>模型架构图（GPT-image</w:t>
      </w:r>
      <w:proofErr w:type="spellEnd"/>
      <w:r>
        <w:rPr>
          <w:color w:val="595959"/>
          <w:sz w:val="18"/>
        </w:rPr>
        <w:t xml:space="preserve"> </w:t>
      </w:r>
      <w:proofErr w:type="spellStart"/>
      <w:r>
        <w:rPr>
          <w:color w:val="595959"/>
          <w:sz w:val="18"/>
        </w:rPr>
        <w:t>生成</w:t>
      </w:r>
      <w:proofErr w:type="spellEnd"/>
      <w:r>
        <w:rPr>
          <w:color w:val="595959"/>
          <w:sz w:val="18"/>
        </w:rPr>
        <w:t>）</w:t>
      </w:r>
    </w:p>
    <w:p w:rsidR="00A02D6C" w:rsidRDefault="009532A0">
      <w:pPr>
        <w:pStyle w:val="21"/>
      </w:pPr>
      <w:r>
        <w:t xml:space="preserve">7.1 </w:t>
      </w:r>
      <w:proofErr w:type="spellStart"/>
      <w:r>
        <w:t>双通道模型设计</w:t>
      </w:r>
      <w:proofErr w:type="spellEnd"/>
    </w:p>
    <w:p w:rsidR="00A02D6C" w:rsidRDefault="009532A0">
      <w:proofErr w:type="spellStart"/>
      <w:r>
        <w:t>当前主模型为</w:t>
      </w:r>
      <w:proofErr w:type="spellEnd"/>
      <w:r>
        <w:t xml:space="preserve"> </w:t>
      </w:r>
      <w:proofErr w:type="spellStart"/>
      <w:r>
        <w:t>MindSpore</w:t>
      </w:r>
      <w:proofErr w:type="spellEnd"/>
      <w:r>
        <w:t xml:space="preserve"> Dual Channel </w:t>
      </w:r>
      <w:proofErr w:type="spellStart"/>
      <w:r>
        <w:t>LSTM，不是</w:t>
      </w:r>
      <w:proofErr w:type="spellEnd"/>
      <w:r>
        <w:t xml:space="preserve"> Random </w:t>
      </w:r>
      <w:proofErr w:type="spellStart"/>
      <w:r>
        <w:t>Forest。模型包含时间序列通道和全局特征通道</w:t>
      </w:r>
      <w:proofErr w:type="spellEnd"/>
      <w:r>
        <w:t>。</w:t>
      </w:r>
      <w:r>
        <w:rPr>
          <w:lang w:eastAsia="zh-CN"/>
        </w:rPr>
        <w:t>时间序列通道使用双层双向 LSTM 处理最近 5 次提交的变更序列；全局特征通道使用 MLP 学习当前变更所处的代码、模块和人员背景。</w:t>
      </w:r>
      <w:proofErr w:type="spellStart"/>
      <w:r>
        <w:t>两个通道输出拼接后进入分类器，最后通过</w:t>
      </w:r>
      <w:proofErr w:type="spellEnd"/>
      <w:r>
        <w:t xml:space="preserve"> Sigmoid </w:t>
      </w:r>
      <w:proofErr w:type="spellStart"/>
      <w:r>
        <w:t>输出</w:t>
      </w:r>
      <w:proofErr w:type="spellEnd"/>
      <w:r>
        <w:t xml:space="preserve"> 0 到 1 的 </w:t>
      </w:r>
      <w:proofErr w:type="spellStart"/>
      <w:r>
        <w:t>risk_score</w:t>
      </w:r>
      <w:proofErr w:type="spellEnd"/>
      <w:r>
        <w:t>。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模型类型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mindspore_dual_channel_lstm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序列长度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time_steps</w:t>
            </w:r>
            <w:proofErr w:type="spellEnd"/>
            <w:r>
              <w:rPr>
                <w:sz w:val="17"/>
              </w:rPr>
              <w:t xml:space="preserve"> = 5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时间特征数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time_feature_count</w:t>
            </w:r>
            <w:proofErr w:type="spellEnd"/>
            <w:r>
              <w:rPr>
                <w:sz w:val="17"/>
              </w:rPr>
              <w:t xml:space="preserve"> = 6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全局特征数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global_feature_count</w:t>
            </w:r>
            <w:proofErr w:type="spellEnd"/>
            <w:r>
              <w:rPr>
                <w:sz w:val="17"/>
              </w:rPr>
              <w:t xml:space="preserve"> = 9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lastRenderedPageBreak/>
              <w:t>训练参数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epochs = 30，batch_size = 64，learning_rate = 0.001，early_stopping_patience = 5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最佳轮次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best_epoch</w:t>
            </w:r>
            <w:proofErr w:type="spellEnd"/>
            <w:r>
              <w:rPr>
                <w:sz w:val="17"/>
              </w:rPr>
              <w:t xml:space="preserve"> = 10，验证集 </w:t>
            </w:r>
            <w:proofErr w:type="spellStart"/>
            <w:r>
              <w:rPr>
                <w:sz w:val="17"/>
              </w:rPr>
              <w:t>average_precision</w:t>
            </w:r>
            <w:proofErr w:type="spellEnd"/>
            <w:r>
              <w:rPr>
                <w:sz w:val="17"/>
              </w:rPr>
              <w:t xml:space="preserve"> = 0.3163</w:t>
            </w:r>
          </w:p>
        </w:tc>
      </w:tr>
    </w:tbl>
    <w:p w:rsidR="00A02D6C" w:rsidRDefault="00A02D6C"/>
    <w:p w:rsidR="00A02D6C" w:rsidRDefault="009532A0">
      <w:pPr>
        <w:pStyle w:val="21"/>
      </w:pPr>
      <w:r>
        <w:t xml:space="preserve">7.2 </w:t>
      </w:r>
      <w:proofErr w:type="spellStart"/>
      <w:r>
        <w:t>风险判定口径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04"/>
      </w:tblGrid>
      <w:tr w:rsidR="00A02D6C">
        <w:tc>
          <w:tcPr>
            <w:tcW w:w="950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A02D6C" w:rsidRDefault="009532A0">
            <w:proofErr w:type="spellStart"/>
            <w:r>
              <w:rPr>
                <w:b/>
                <w:color w:val="1F4E79"/>
              </w:rPr>
              <w:t>核心口径</w:t>
            </w:r>
            <w:proofErr w:type="spellEnd"/>
          </w:p>
          <w:p w:rsidR="00A02D6C" w:rsidRDefault="009532A0">
            <w:proofErr w:type="spellStart"/>
            <w:r>
              <w:rPr>
                <w:sz w:val="20"/>
              </w:rPr>
              <w:t>risk_score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不是“</w:t>
            </w:r>
            <w:proofErr w:type="gramEnd"/>
            <w:r>
              <w:rPr>
                <w:sz w:val="20"/>
              </w:rPr>
              <w:t>确定存在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bug”的概率断言，而是风险排序分数。文件级风险取该文件所有变更记录中的最大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risk_score。当前推荐</w:t>
            </w:r>
            <w:proofErr w:type="spellEnd"/>
            <w:r>
              <w:rPr>
                <w:sz w:val="20"/>
              </w:rPr>
              <w:t xml:space="preserve"> artifact </w:t>
            </w:r>
            <w:proofErr w:type="spellStart"/>
            <w:r>
              <w:rPr>
                <w:sz w:val="20"/>
              </w:rPr>
              <w:t>的高风险阈值为</w:t>
            </w:r>
            <w:proofErr w:type="spellEnd"/>
            <w:r>
              <w:rPr>
                <w:sz w:val="20"/>
              </w:rPr>
              <w:t xml:space="preserve"> 0.2；risk_score &gt;= 0.2 </w:t>
            </w:r>
            <w:proofErr w:type="spellStart"/>
            <w:r>
              <w:rPr>
                <w:sz w:val="20"/>
              </w:rPr>
              <w:t>判定为高风险，risk_score</w:t>
            </w:r>
            <w:proofErr w:type="spellEnd"/>
            <w:r>
              <w:rPr>
                <w:sz w:val="20"/>
              </w:rPr>
              <w:t xml:space="preserve"> &gt;= 0.7 </w:t>
            </w:r>
            <w:proofErr w:type="spellStart"/>
            <w:r>
              <w:rPr>
                <w:sz w:val="20"/>
              </w:rPr>
              <w:t>作为严重风险参考线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:rsidR="00A02D6C" w:rsidRDefault="00A02D6C"/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测试集</w:t>
            </w:r>
            <w:proofErr w:type="spellEnd"/>
            <w:r>
              <w:rPr>
                <w:sz w:val="17"/>
              </w:rPr>
              <w:t xml:space="preserve"> Accuracy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0.790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测试集 Precision@10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0.600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测试集</w:t>
            </w:r>
            <w:proofErr w:type="spellEnd"/>
            <w:r>
              <w:rPr>
                <w:sz w:val="17"/>
              </w:rPr>
              <w:t xml:space="preserve"> Recall</w:t>
            </w:r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0.472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高风险阈值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r>
              <w:rPr>
                <w:sz w:val="17"/>
              </w:rPr>
              <w:t>artifact/</w:t>
            </w:r>
            <w:proofErr w:type="spellStart"/>
            <w:r>
              <w:rPr>
                <w:sz w:val="17"/>
              </w:rPr>
              <w:t>threshold.json</w:t>
            </w:r>
            <w:proofErr w:type="spellEnd"/>
            <w:r>
              <w:rPr>
                <w:sz w:val="17"/>
              </w:rPr>
              <w:t xml:space="preserve"> = 0.2000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适合解读方式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用于测试优先级排序、风险提示和质量门禁，不替代人工审查和静态规则扫描。</w:t>
            </w:r>
          </w:p>
        </w:tc>
      </w:tr>
    </w:tbl>
    <w:p w:rsidR="00A02D6C" w:rsidRDefault="00A02D6C">
      <w:pPr>
        <w:rPr>
          <w:lang w:eastAsia="zh-CN"/>
        </w:rPr>
      </w:pPr>
    </w:p>
    <w:p w:rsidR="00A02D6C" w:rsidRDefault="009532A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可视化</w:t>
      </w:r>
      <w:r>
        <w:rPr>
          <w:lang w:eastAsia="zh-CN"/>
        </w:rPr>
        <w:t xml:space="preserve"> Demo </w:t>
      </w:r>
      <w:r>
        <w:rPr>
          <w:lang w:eastAsia="zh-CN"/>
        </w:rPr>
        <w:t>说明</w:t>
      </w:r>
    </w:p>
    <w:p w:rsidR="00A02D6C" w:rsidRDefault="009532A0">
      <w:pPr>
        <w:rPr>
          <w:lang w:eastAsia="zh-CN"/>
        </w:rPr>
      </w:pPr>
      <w:r>
        <w:rPr>
          <w:lang w:eastAsia="zh-CN"/>
        </w:rPr>
        <w:t>可视化页面用于展示仓库</w:t>
      </w:r>
      <w:proofErr w:type="gramStart"/>
      <w:r>
        <w:rPr>
          <w:lang w:eastAsia="zh-CN"/>
        </w:rPr>
        <w:t>分析全</w:t>
      </w:r>
      <w:proofErr w:type="gramEnd"/>
      <w:r>
        <w:rPr>
          <w:lang w:eastAsia="zh-CN"/>
        </w:rPr>
        <w:t>过程。由于 Demo 页面截</w:t>
      </w:r>
      <w:proofErr w:type="gramStart"/>
      <w:r>
        <w:rPr>
          <w:lang w:eastAsia="zh-CN"/>
        </w:rPr>
        <w:t>图需要</w:t>
      </w:r>
      <w:proofErr w:type="gramEnd"/>
      <w:r>
        <w:rPr>
          <w:lang w:eastAsia="zh-CN"/>
        </w:rPr>
        <w:t xml:space="preserve">以实际运行结果为准，本文档预留截图位置，后续可将 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 xml:space="preserve"> 页面截图直接替换到下列占位区域。</w:t>
      </w:r>
    </w:p>
    <w:p w:rsidR="00A02D6C" w:rsidRDefault="009532A0">
      <w:r>
        <w:rPr>
          <w:noProof/>
        </w:rPr>
        <w:lastRenderedPageBreak/>
        <w:drawing>
          <wp:inline distT="0" distB="0" distL="114300" distR="114300">
            <wp:extent cx="7586345" cy="2348865"/>
            <wp:effectExtent l="0" t="0" r="14605" b="1333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6683" cy="234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0744200" cy="4348480"/>
            <wp:effectExtent l="0" t="0" r="0" b="1397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44703" cy="434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D6C" w:rsidRDefault="009532A0">
      <w:r>
        <w:rPr>
          <w:noProof/>
        </w:rPr>
        <w:lastRenderedPageBreak/>
        <w:drawing>
          <wp:inline distT="0" distB="0" distL="114300" distR="114300">
            <wp:extent cx="9011285" cy="4133850"/>
            <wp:effectExtent l="0" t="0" r="1841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1190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D6C" w:rsidRDefault="009532A0">
      <w:r>
        <w:rPr>
          <w:noProof/>
        </w:rPr>
        <w:drawing>
          <wp:inline distT="0" distB="0" distL="114300" distR="114300">
            <wp:extent cx="6254750" cy="3098165"/>
            <wp:effectExtent l="0" t="0" r="12700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5359" cy="309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D6C" w:rsidRDefault="009532A0">
      <w:pPr>
        <w:pStyle w:val="1"/>
      </w:pPr>
      <w:r>
        <w:lastRenderedPageBreak/>
        <w:t xml:space="preserve">9. CI/CD </w:t>
      </w:r>
      <w:proofErr w:type="spellStart"/>
      <w:r>
        <w:t>流水线集成</w:t>
      </w:r>
      <w:proofErr w:type="spellEnd"/>
    </w:p>
    <w:p w:rsidR="00A02D6C" w:rsidRDefault="009532A0">
      <w:pPr>
        <w:jc w:val="center"/>
      </w:pPr>
      <w:r>
        <w:rPr>
          <w:noProof/>
        </w:rPr>
        <w:drawing>
          <wp:inline distT="0" distB="0" distL="114300" distR="114300">
            <wp:extent cx="5943600" cy="3344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D6C" w:rsidRDefault="009532A0">
      <w:pPr>
        <w:jc w:val="center"/>
      </w:pPr>
      <w:r>
        <w:rPr>
          <w:color w:val="595959"/>
          <w:sz w:val="18"/>
        </w:rPr>
        <w:t xml:space="preserve">图 3 CI/CD </w:t>
      </w:r>
      <w:proofErr w:type="spellStart"/>
      <w:r>
        <w:rPr>
          <w:color w:val="595959"/>
          <w:sz w:val="18"/>
        </w:rPr>
        <w:t>质量门禁流程图（GPT-image</w:t>
      </w:r>
      <w:proofErr w:type="spellEnd"/>
      <w:r>
        <w:rPr>
          <w:color w:val="595959"/>
          <w:sz w:val="18"/>
        </w:rPr>
        <w:t xml:space="preserve"> </w:t>
      </w:r>
      <w:proofErr w:type="spellStart"/>
      <w:r>
        <w:rPr>
          <w:color w:val="595959"/>
          <w:sz w:val="18"/>
        </w:rPr>
        <w:t>生成</w:t>
      </w:r>
      <w:proofErr w:type="spellEnd"/>
      <w:r>
        <w:rPr>
          <w:color w:val="595959"/>
          <w:sz w:val="18"/>
        </w:rPr>
        <w:t>）</w:t>
      </w:r>
    </w:p>
    <w:p w:rsidR="00A02D6C" w:rsidRDefault="009532A0">
      <w:proofErr w:type="spellStart"/>
      <w:r>
        <w:t>项目已提供</w:t>
      </w:r>
      <w:proofErr w:type="spellEnd"/>
      <w:r>
        <w:t xml:space="preserve"> GitHub Actions </w:t>
      </w:r>
      <w:proofErr w:type="spellStart"/>
      <w:r>
        <w:t>工作流，在</w:t>
      </w:r>
      <w:proofErr w:type="spellEnd"/>
      <w:r>
        <w:t xml:space="preserve"> </w:t>
      </w:r>
      <w:proofErr w:type="spellStart"/>
      <w:r>
        <w:t>push、pull_request</w:t>
      </w:r>
      <w:proofErr w:type="spellEnd"/>
      <w:r>
        <w:t xml:space="preserve"> 和 </w:t>
      </w:r>
      <w:proofErr w:type="spellStart"/>
      <w:r>
        <w:t>workflow_dispatch</w:t>
      </w:r>
      <w:proofErr w:type="spellEnd"/>
      <w:r>
        <w:t xml:space="preserve"> </w:t>
      </w:r>
      <w:proofErr w:type="spellStart"/>
      <w:r>
        <w:t>时触发。流水线会拉取完整</w:t>
      </w:r>
      <w:proofErr w:type="spellEnd"/>
      <w:r>
        <w:t xml:space="preserve"> Git </w:t>
      </w:r>
      <w:proofErr w:type="spellStart"/>
      <w:r>
        <w:t>历史、安装依赖、执行</w:t>
      </w:r>
      <w:proofErr w:type="spellEnd"/>
      <w:r>
        <w:t xml:space="preserve"> </w:t>
      </w:r>
      <w:proofErr w:type="spellStart"/>
      <w:r>
        <w:t>ci_quality_gate.py，并将质量报告写入</w:t>
      </w:r>
      <w:proofErr w:type="spellEnd"/>
      <w:r>
        <w:t xml:space="preserve"> GitHub Step Summary 与 workflow artifact。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A02D6C">
        <w:tc>
          <w:tcPr>
            <w:tcW w:w="9792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2D6C" w:rsidRDefault="009532A0">
            <w:r>
              <w:rPr>
                <w:rFonts w:ascii="Consolas" w:hAnsi="Consolas"/>
                <w:color w:val="F2F2F2"/>
                <w:sz w:val="17"/>
              </w:rPr>
              <w:t>python ci_quality_gate.py ^</w:t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  --repo "." ^</w:t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  --artifacts "artifacts/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jitline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>/recent5_bestctx" ^</w:t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  --project-name "&lt;owner&gt;/&lt;repo&gt;" ^</w:t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  --top-n 20 ^</w:t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  --output "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ci_reports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quality_report.json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>" ^</w:t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  --markdown-output "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ci_reports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>/quality_summary.md" ^</w:t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  --max-high-risk-files 0 ^</w:t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  --max-severe-risk-files 0</w:t>
            </w:r>
          </w:p>
        </w:tc>
      </w:tr>
    </w:tbl>
    <w:p w:rsidR="00A02D6C" w:rsidRDefault="00A02D6C"/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通过条件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高风险文件数</w:t>
            </w:r>
            <w:proofErr w:type="spellEnd"/>
            <w:r>
              <w:rPr>
                <w:sz w:val="17"/>
              </w:rPr>
              <w:t xml:space="preserve"> &lt;= max-high-risk-files </w:t>
            </w:r>
            <w:proofErr w:type="spellStart"/>
            <w:r>
              <w:rPr>
                <w:sz w:val="17"/>
              </w:rPr>
              <w:t>且严重风险文件数</w:t>
            </w:r>
            <w:proofErr w:type="spellEnd"/>
            <w:r>
              <w:rPr>
                <w:sz w:val="17"/>
              </w:rPr>
              <w:t xml:space="preserve"> &lt;= max-severe-risk-files。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lastRenderedPageBreak/>
              <w:t>失败条件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高风险或严重风险文件数超过门禁阈值，脚本返回非 0 退出码，流水线阻断。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报告产物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quality_</w:t>
            </w:r>
            <w:proofErr w:type="gramStart"/>
            <w:r>
              <w:rPr>
                <w:sz w:val="17"/>
              </w:rPr>
              <w:t>report.json</w:t>
            </w:r>
            <w:proofErr w:type="spellEnd"/>
            <w:proofErr w:type="gramEnd"/>
            <w:r>
              <w:rPr>
                <w:sz w:val="17"/>
              </w:rPr>
              <w:t xml:space="preserve"> 保存完整结构化结果，quality_summary.md </w:t>
            </w:r>
            <w:proofErr w:type="spellStart"/>
            <w:r>
              <w:rPr>
                <w:sz w:val="17"/>
              </w:rPr>
              <w:t>作为摘要展示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推荐策略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课程 Demo 可设为 0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高风险即阻断；真实团队可按项目历史基线逐步收紧。</w:t>
            </w:r>
          </w:p>
        </w:tc>
      </w:tr>
    </w:tbl>
    <w:p w:rsidR="00A02D6C" w:rsidRDefault="00A02D6C">
      <w:pPr>
        <w:rPr>
          <w:lang w:eastAsia="zh-CN"/>
        </w:rPr>
      </w:pPr>
    </w:p>
    <w:p w:rsidR="00A02D6C" w:rsidRDefault="009532A0">
      <w:pPr>
        <w:pStyle w:val="1"/>
      </w:pPr>
      <w:r>
        <w:t xml:space="preserve">10. </w:t>
      </w:r>
      <w:proofErr w:type="spellStart"/>
      <w:r>
        <w:t>测试验证与结果解读</w:t>
      </w:r>
      <w:proofErr w:type="spellEnd"/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stml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welcomejs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共分析</w:t>
            </w:r>
            <w:proofErr w:type="gramEnd"/>
            <w:r>
              <w:rPr>
                <w:sz w:val="17"/>
                <w:lang w:eastAsia="zh-CN"/>
              </w:rPr>
              <w:t xml:space="preserve"> 7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文件，高风险文件 0，平均文件风险约 0.164，CI 可通过。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pypa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sampleproject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共分析</w:t>
            </w:r>
            <w:proofErr w:type="gramEnd"/>
            <w:r>
              <w:rPr>
                <w:sz w:val="17"/>
                <w:lang w:eastAsia="zh-CN"/>
              </w:rPr>
              <w:t xml:space="preserve"> 20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文件，高风险文件 12，平均文件风险约 0.218，CI 返回 1，可用于展示门禁拦截。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结果解读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高风险表示模型认为该文件应优先测试或评审，不代表该文件一定存在真实缺陷。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验证重点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关注排序是否合理、解释是否可读、门禁是否按阈值生效、报告是否可追溯。</w:t>
            </w:r>
          </w:p>
        </w:tc>
      </w:tr>
    </w:tbl>
    <w:p w:rsidR="00A02D6C" w:rsidRDefault="00A02D6C">
      <w:pPr>
        <w:rPr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04"/>
      </w:tblGrid>
      <w:tr w:rsidR="00A02D6C">
        <w:tc>
          <w:tcPr>
            <w:tcW w:w="9504" w:type="dxa"/>
            <w:tcBorders>
              <w:top w:val="single" w:sz="8" w:space="0" w:color="B7C9E2"/>
              <w:left w:val="single" w:sz="8" w:space="0" w:color="B7C9E2"/>
              <w:bottom w:val="single" w:sz="8" w:space="0" w:color="B7C9E2"/>
              <w:right w:val="single" w:sz="8" w:space="0" w:color="B7C9E2"/>
            </w:tcBorders>
            <w:shd w:val="clear" w:color="auto" w:fill="F4F6F9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A02D6C" w:rsidRDefault="009532A0">
            <w:pPr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质量结论解释原则</w:t>
            </w:r>
          </w:p>
          <w:p w:rsidR="00A02D6C" w:rsidRDefault="009532A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当文件风险高于 artifact 阈值时，系统会结合重复命中记录、变更规模、复杂度、Bug 修复频率和作者经验生成原因说明。可维护性指数为 0 时通常表示未计算或不适用，不能单独理解为质量极差。</w:t>
            </w:r>
          </w:p>
        </w:tc>
      </w:tr>
    </w:tbl>
    <w:p w:rsidR="00A02D6C" w:rsidRDefault="00A02D6C">
      <w:pPr>
        <w:rPr>
          <w:lang w:eastAsia="zh-CN"/>
        </w:rPr>
      </w:pPr>
    </w:p>
    <w:p w:rsidR="00A02D6C" w:rsidRDefault="009532A0">
      <w:pPr>
        <w:pStyle w:val="1"/>
      </w:pPr>
      <w:r>
        <w:t xml:space="preserve">11. </w:t>
      </w:r>
      <w:proofErr w:type="spellStart"/>
      <w:r>
        <w:t>升级完善计划</w:t>
      </w:r>
      <w:proofErr w:type="spellEnd"/>
    </w:p>
    <w:p w:rsidR="00A02D6C" w:rsidRDefault="009532A0">
      <w:pPr>
        <w:pStyle w:val="21"/>
      </w:pPr>
      <w:r>
        <w:t xml:space="preserve">11.1 </w:t>
      </w:r>
      <w:proofErr w:type="spellStart"/>
      <w:r>
        <w:t>近期优化</w:t>
      </w:r>
      <w:proofErr w:type="spellEnd"/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>补充更多公开仓库测试样例，形成高风险、低风险、无 Git 历史等典型案例库。</w:t>
      </w:r>
    </w:p>
    <w:p w:rsidR="00A02D6C" w:rsidRDefault="009532A0">
      <w:pPr>
        <w:pStyle w:val="a0"/>
      </w:pPr>
      <w:proofErr w:type="spellStart"/>
      <w:r>
        <w:lastRenderedPageBreak/>
        <w:t>优化可维护性指数口径：非</w:t>
      </w:r>
      <w:proofErr w:type="spellEnd"/>
      <w:r>
        <w:t xml:space="preserve"> Python </w:t>
      </w:r>
      <w:proofErr w:type="spellStart"/>
      <w:r>
        <w:t>文件不再显示</w:t>
      </w:r>
      <w:proofErr w:type="spellEnd"/>
      <w:r>
        <w:t xml:space="preserve"> 0，改为 N/A </w:t>
      </w:r>
      <w:proofErr w:type="spellStart"/>
      <w:r>
        <w:t>或未计算</w:t>
      </w:r>
      <w:proofErr w:type="spellEnd"/>
      <w:r>
        <w:t>。</w:t>
      </w:r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>增强文件级解释：展示触发风险的最近提交、关键特征贡献和阈值比较。</w:t>
      </w:r>
    </w:p>
    <w:p w:rsidR="00A02D6C" w:rsidRDefault="009532A0">
      <w:pPr>
        <w:pStyle w:val="a0"/>
      </w:pPr>
      <w:r>
        <w:t xml:space="preserve">在 Web </w:t>
      </w:r>
      <w:proofErr w:type="spellStart"/>
      <w:r>
        <w:t>页面增加导出按钮，支持一键下载</w:t>
      </w:r>
      <w:proofErr w:type="spellEnd"/>
      <w:r>
        <w:t xml:space="preserve"> </w:t>
      </w:r>
      <w:proofErr w:type="spellStart"/>
      <w:r>
        <w:t>JSON、Markdown</w:t>
      </w:r>
      <w:proofErr w:type="spellEnd"/>
      <w:r>
        <w:t xml:space="preserve"> 和 Excel </w:t>
      </w:r>
      <w:proofErr w:type="spellStart"/>
      <w:r>
        <w:t>报告</w:t>
      </w:r>
      <w:proofErr w:type="spellEnd"/>
      <w:r>
        <w:t>。</w:t>
      </w:r>
    </w:p>
    <w:p w:rsidR="00A02D6C" w:rsidRDefault="009532A0">
      <w:pPr>
        <w:pStyle w:val="21"/>
      </w:pPr>
      <w:r>
        <w:t xml:space="preserve">11.2 </w:t>
      </w:r>
      <w:proofErr w:type="spellStart"/>
      <w:r>
        <w:t>中期升级</w:t>
      </w:r>
      <w:proofErr w:type="spellEnd"/>
    </w:p>
    <w:p w:rsidR="00A02D6C" w:rsidRDefault="009532A0">
      <w:pPr>
        <w:pStyle w:val="a0"/>
      </w:pPr>
      <w:proofErr w:type="spellStart"/>
      <w:r>
        <w:t>引入</w:t>
      </w:r>
      <w:proofErr w:type="spellEnd"/>
      <w:r>
        <w:t xml:space="preserve"> </w:t>
      </w:r>
      <w:proofErr w:type="spellStart"/>
      <w:r>
        <w:t>SHAP、Permutation</w:t>
      </w:r>
      <w:proofErr w:type="spellEnd"/>
      <w:r>
        <w:t xml:space="preserve"> Importance </w:t>
      </w:r>
      <w:proofErr w:type="spellStart"/>
      <w:r>
        <w:t>或模型内置注意力摘要，提高模型可解释性</w:t>
      </w:r>
      <w:proofErr w:type="spellEnd"/>
      <w:r>
        <w:t>。</w:t>
      </w:r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>扩展语言支持，为 JavaScript、Java、C/C++ 等语言提供更稳定的复杂度与代码规模统计。</w:t>
      </w:r>
    </w:p>
    <w:p w:rsidR="00A02D6C" w:rsidRDefault="009532A0">
      <w:pPr>
        <w:pStyle w:val="a0"/>
      </w:pPr>
      <w:proofErr w:type="spellStart"/>
      <w:r>
        <w:t>增加基线模型对比，例如</w:t>
      </w:r>
      <w:proofErr w:type="spellEnd"/>
      <w:r>
        <w:t xml:space="preserve"> Logistic </w:t>
      </w:r>
      <w:proofErr w:type="spellStart"/>
      <w:r>
        <w:t>Regression、Random</w:t>
      </w:r>
      <w:proofErr w:type="spellEnd"/>
      <w:r>
        <w:t xml:space="preserve"> </w:t>
      </w:r>
      <w:proofErr w:type="spellStart"/>
      <w:r>
        <w:t>Forest、XGBoost，与</w:t>
      </w:r>
      <w:proofErr w:type="spellEnd"/>
      <w:r>
        <w:t xml:space="preserve"> LSTM </w:t>
      </w:r>
      <w:proofErr w:type="spellStart"/>
      <w:r>
        <w:t>进行实验对照</w:t>
      </w:r>
      <w:proofErr w:type="spellEnd"/>
      <w:r>
        <w:t>。</w:t>
      </w:r>
    </w:p>
    <w:p w:rsidR="00A02D6C" w:rsidRDefault="009532A0">
      <w:pPr>
        <w:pStyle w:val="a0"/>
      </w:pPr>
      <w:proofErr w:type="spellStart"/>
      <w:r>
        <w:t>支持</w:t>
      </w:r>
      <w:proofErr w:type="spellEnd"/>
      <w:r>
        <w:t xml:space="preserve"> GitLab </w:t>
      </w:r>
      <w:proofErr w:type="spellStart"/>
      <w:r>
        <w:t>CI、Jenkins、Gitee</w:t>
      </w:r>
      <w:proofErr w:type="spellEnd"/>
      <w:r>
        <w:t xml:space="preserve"> </w:t>
      </w:r>
      <w:proofErr w:type="spellStart"/>
      <w:r>
        <w:t>流水线模板，降低迁移成本</w:t>
      </w:r>
      <w:proofErr w:type="spellEnd"/>
      <w:r>
        <w:t>。</w:t>
      </w:r>
    </w:p>
    <w:p w:rsidR="00A02D6C" w:rsidRDefault="009532A0">
      <w:pPr>
        <w:pStyle w:val="21"/>
      </w:pPr>
      <w:r>
        <w:t xml:space="preserve">11.3 </w:t>
      </w:r>
      <w:proofErr w:type="spellStart"/>
      <w:r>
        <w:t>长期规划</w:t>
      </w:r>
      <w:proofErr w:type="spellEnd"/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>构建</w:t>
      </w:r>
      <w:proofErr w:type="gramStart"/>
      <w:r>
        <w:rPr>
          <w:lang w:eastAsia="zh-CN"/>
        </w:rPr>
        <w:t>团队级</w:t>
      </w:r>
      <w:proofErr w:type="gramEnd"/>
      <w:r>
        <w:rPr>
          <w:lang w:eastAsia="zh-CN"/>
        </w:rPr>
        <w:t>历史缺陷闭环：将线上缺陷、测试失败、</w:t>
      </w:r>
      <w:proofErr w:type="gramStart"/>
      <w:r>
        <w:rPr>
          <w:lang w:eastAsia="zh-CN"/>
        </w:rPr>
        <w:t>回滚记录</w:t>
      </w:r>
      <w:proofErr w:type="gramEnd"/>
      <w:r>
        <w:rPr>
          <w:lang w:eastAsia="zh-CN"/>
        </w:rPr>
        <w:t>反哺训练数据。</w:t>
      </w:r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>从文件级风险扩展到</w:t>
      </w:r>
      <w:proofErr w:type="gramStart"/>
      <w:r>
        <w:rPr>
          <w:lang w:eastAsia="zh-CN"/>
        </w:rPr>
        <w:t>函数级</w:t>
      </w:r>
      <w:proofErr w:type="gramEnd"/>
      <w:r>
        <w:rPr>
          <w:lang w:eastAsia="zh-CN"/>
        </w:rPr>
        <w:t>或行级提示，与代码评审工具联动。</w:t>
      </w:r>
    </w:p>
    <w:p w:rsidR="00A02D6C" w:rsidRDefault="009532A0">
      <w:pPr>
        <w:pStyle w:val="a0"/>
        <w:rPr>
          <w:lang w:eastAsia="zh-CN"/>
        </w:rPr>
      </w:pPr>
      <w:r>
        <w:rPr>
          <w:lang w:eastAsia="zh-CN"/>
        </w:rPr>
        <w:t>建立质量趋势看板，按项目、模块、负责人和迭代周期展示风险变化。</w:t>
      </w:r>
    </w:p>
    <w:p w:rsidR="00A02D6C" w:rsidRDefault="009532A0">
      <w:pPr>
        <w:pStyle w:val="a0"/>
      </w:pPr>
      <w:proofErr w:type="spellStart"/>
      <w:r>
        <w:t>将模型部署为独立服务，提供</w:t>
      </w:r>
      <w:proofErr w:type="spellEnd"/>
      <w:r>
        <w:t xml:space="preserve"> REST API </w:t>
      </w:r>
      <w:proofErr w:type="spellStart"/>
      <w:r>
        <w:t>或内部平台插件能力</w:t>
      </w:r>
      <w:proofErr w:type="spellEnd"/>
      <w:r>
        <w:t>。</w:t>
      </w:r>
    </w:p>
    <w:p w:rsidR="00A02D6C" w:rsidRDefault="009532A0">
      <w:pPr>
        <w:pStyle w:val="1"/>
      </w:pPr>
      <w:r>
        <w:t xml:space="preserve">12. </w:t>
      </w:r>
      <w:proofErr w:type="spellStart"/>
      <w:r>
        <w:t>风险、限制与维护建议</w:t>
      </w:r>
      <w:proofErr w:type="spellEnd"/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232"/>
        <w:gridCol w:w="6840"/>
      </w:tblGrid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02D6C" w:rsidRDefault="009532A0"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数据依赖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当前仓库分析依赖 Git 历史；普通源码压缩</w:t>
            </w:r>
            <w:proofErr w:type="gramStart"/>
            <w:r>
              <w:rPr>
                <w:sz w:val="17"/>
                <w:lang w:eastAsia="zh-CN"/>
              </w:rPr>
              <w:t>包无法</w:t>
            </w:r>
            <w:proofErr w:type="gramEnd"/>
            <w:r>
              <w:rPr>
                <w:sz w:val="17"/>
                <w:lang w:eastAsia="zh-CN"/>
              </w:rPr>
              <w:t>完整提取过程特征。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模型泛化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训练数据与目标项目语言、开发流程差异越大，预测分数越需要结合人工经验解释。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阈值策略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0.2 是当前 artifact 的推荐阈值，真实团队接入时应基于历史误报率和测试资源调整。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运行环境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MindSpore</w:t>
            </w:r>
            <w:proofErr w:type="spellEnd"/>
            <w:r>
              <w:rPr>
                <w:sz w:val="17"/>
              </w:rPr>
              <w:t xml:space="preserve"> 与 </w:t>
            </w:r>
            <w:proofErr w:type="spellStart"/>
            <w:r>
              <w:rPr>
                <w:sz w:val="17"/>
              </w:rPr>
              <w:t>protobuf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版本存在兼容要求，部署时应固定</w:t>
            </w:r>
            <w:proofErr w:type="spellEnd"/>
            <w:r>
              <w:rPr>
                <w:sz w:val="17"/>
              </w:rPr>
              <w:t xml:space="preserve"> requirements。</w:t>
            </w:r>
          </w:p>
        </w:tc>
      </w:tr>
      <w:tr w:rsidR="00A02D6C">
        <w:tc>
          <w:tcPr>
            <w:tcW w:w="2232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维护建议</w:t>
            </w:r>
            <w:proofErr w:type="spellEnd"/>
          </w:p>
        </w:tc>
        <w:tc>
          <w:tcPr>
            <w:tcW w:w="684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A02D6C" w:rsidRDefault="009532A0">
            <w:proofErr w:type="spellStart"/>
            <w:r>
              <w:rPr>
                <w:sz w:val="17"/>
              </w:rPr>
              <w:t>每次模型或特征</w:t>
            </w:r>
            <w:proofErr w:type="spellEnd"/>
            <w:r>
              <w:rPr>
                <w:sz w:val="17"/>
              </w:rPr>
              <w:t xml:space="preserve"> schema </w:t>
            </w:r>
            <w:proofErr w:type="spellStart"/>
            <w:r>
              <w:rPr>
                <w:sz w:val="17"/>
              </w:rPr>
              <w:t>变化后，应同步更新</w:t>
            </w:r>
            <w:proofErr w:type="spellEnd"/>
            <w:r>
              <w:rPr>
                <w:sz w:val="17"/>
              </w:rPr>
              <w:t xml:space="preserve"> README、PPT、CI </w:t>
            </w:r>
            <w:proofErr w:type="spellStart"/>
            <w:r>
              <w:rPr>
                <w:sz w:val="17"/>
              </w:rPr>
              <w:t>脚本和演示文档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:rsidR="00A02D6C" w:rsidRDefault="00A02D6C"/>
    <w:p w:rsidR="00A02D6C" w:rsidRDefault="009532A0">
      <w:pPr>
        <w:pStyle w:val="1"/>
      </w:pPr>
      <w:proofErr w:type="spellStart"/>
      <w:r>
        <w:lastRenderedPageBreak/>
        <w:t>附录：常用命令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A02D6C">
        <w:tc>
          <w:tcPr>
            <w:tcW w:w="9792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val="clear" w:color="auto" w:fill="1F1F1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2D6C" w:rsidRDefault="009532A0">
            <w:r>
              <w:rPr>
                <w:rFonts w:ascii="Consolas" w:hAnsi="Consolas"/>
                <w:color w:val="F2F2F2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生成仓库特征</w:t>
            </w:r>
            <w:proofErr w:type="spellEnd"/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>python feature_engineering.py --repo "&lt;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target_repo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&gt;" --output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features_output.json</w:t>
            </w:r>
            <w:proofErr w:type="spellEnd"/>
            <w:r>
              <w:br/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使用推荐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artifact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预测</w:t>
            </w:r>
            <w:proofErr w:type="spellEnd"/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>python predict.py --artifacts artifacts/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jitline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/recent5_bestctx --input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features_output.json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--output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predictions_repo.json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--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top_n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20 --project-name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local_repo</w:t>
            </w:r>
            <w:proofErr w:type="spellEnd"/>
            <w:r>
              <w:br/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运行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CI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质量门禁</w:t>
            </w:r>
            <w:proofErr w:type="spellEnd"/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>python ci_quality_gate.py --repo "&lt;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target_repo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>&gt;" --artifacts artifacts/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jitline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/recent5_bestctx --output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ci_reports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quality_report.json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--markdown-output ci_reports/quality_summary.md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启动可视化页面</w:t>
            </w:r>
            <w:proofErr w:type="spellEnd"/>
            <w:r>
              <w:br/>
            </w:r>
            <w:r>
              <w:rPr>
                <w:rFonts w:ascii="Consolas" w:hAnsi="Consolas"/>
                <w:color w:val="F2F2F2"/>
                <w:sz w:val="17"/>
              </w:rPr>
              <w:t xml:space="preserve">python -m 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streamlit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run visualization_app.py --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server.port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8512 --</w:t>
            </w:r>
            <w:proofErr w:type="spellStart"/>
            <w:r>
              <w:rPr>
                <w:rFonts w:ascii="Consolas" w:hAnsi="Consolas"/>
                <w:color w:val="F2F2F2"/>
                <w:sz w:val="17"/>
              </w:rPr>
              <w:t>server.headless</w:t>
            </w:r>
            <w:proofErr w:type="spellEnd"/>
            <w:r>
              <w:rPr>
                <w:rFonts w:ascii="Consolas" w:hAnsi="Consolas"/>
                <w:color w:val="F2F2F2"/>
                <w:sz w:val="17"/>
              </w:rPr>
              <w:t xml:space="preserve"> true</w:t>
            </w:r>
          </w:p>
        </w:tc>
      </w:tr>
    </w:tbl>
    <w:p w:rsidR="00A02D6C" w:rsidRDefault="00A02D6C"/>
    <w:sectPr w:rsidR="00A02D6C">
      <w:headerReference w:type="default" r:id="rId15"/>
      <w:footerReference w:type="default" r:id="rId16"/>
      <w:pgSz w:w="12240" w:h="15840"/>
      <w:pgMar w:top="1224" w:right="1224" w:bottom="1080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291E" w:rsidRDefault="0070291E">
      <w:pPr>
        <w:spacing w:line="240" w:lineRule="auto"/>
      </w:pPr>
      <w:r>
        <w:separator/>
      </w:r>
    </w:p>
  </w:endnote>
  <w:endnote w:type="continuationSeparator" w:id="0">
    <w:p w:rsidR="0070291E" w:rsidRDefault="007029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2D6C" w:rsidRDefault="009532A0">
    <w:pPr>
      <w:pStyle w:val="ab"/>
      <w:jc w:val="center"/>
    </w:pPr>
    <w:proofErr w:type="spellStart"/>
    <w:r>
      <w:rPr>
        <w:color w:val="595959"/>
        <w:sz w:val="17"/>
      </w:rPr>
      <w:t>软件项目开发文档</w:t>
    </w:r>
    <w:proofErr w:type="spellEnd"/>
    <w:r>
      <w:rPr>
        <w:color w:val="595959"/>
        <w:sz w:val="1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291E" w:rsidRDefault="0070291E">
      <w:pPr>
        <w:spacing w:after="0"/>
      </w:pPr>
      <w:r>
        <w:separator/>
      </w:r>
    </w:p>
  </w:footnote>
  <w:footnote w:type="continuationSeparator" w:id="0">
    <w:p w:rsidR="0070291E" w:rsidRDefault="0070291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2D6C" w:rsidRDefault="009532A0">
    <w:pPr>
      <w:pStyle w:val="ad"/>
      <w:jc w:val="right"/>
      <w:rPr>
        <w:lang w:eastAsia="zh-CN"/>
      </w:rPr>
    </w:pPr>
    <w:r>
      <w:rPr>
        <w:color w:val="595959"/>
        <w:sz w:val="17"/>
        <w:lang w:eastAsia="zh-CN"/>
      </w:rPr>
      <w:t>质量管理智能化 - 代码缺陷预测与 CI/CD 集成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CB"/>
    <w:rsid w:val="0006063C"/>
    <w:rsid w:val="0015074B"/>
    <w:rsid w:val="0029639D"/>
    <w:rsid w:val="00326F90"/>
    <w:rsid w:val="00391704"/>
    <w:rsid w:val="0070291E"/>
    <w:rsid w:val="009532A0"/>
    <w:rsid w:val="00A02D6C"/>
    <w:rsid w:val="00AA1D8D"/>
    <w:rsid w:val="00B47730"/>
    <w:rsid w:val="00CB0664"/>
    <w:rsid w:val="00D4032A"/>
    <w:rsid w:val="00D64882"/>
    <w:rsid w:val="00D924D1"/>
    <w:rsid w:val="00FC693F"/>
    <w:rsid w:val="06B31497"/>
    <w:rsid w:val="26D472E4"/>
    <w:rsid w:val="2B037FA9"/>
    <w:rsid w:val="47C63A59"/>
    <w:rsid w:val="4949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FE7A66"/>
  <w14:defaultImageDpi w14:val="300"/>
  <w15:docId w15:val="{ED16AD72-D6FA-4523-8202-CBA287A0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0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Balloon Text"/>
    <w:basedOn w:val="a1"/>
    <w:link w:val="aff5"/>
    <w:uiPriority w:val="99"/>
    <w:semiHidden/>
    <w:unhideWhenUsed/>
    <w:rsid w:val="00D4032A"/>
    <w:pPr>
      <w:spacing w:after="0" w:line="240" w:lineRule="auto"/>
    </w:pPr>
    <w:rPr>
      <w:sz w:val="18"/>
      <w:szCs w:val="18"/>
    </w:rPr>
  </w:style>
  <w:style w:type="character" w:customStyle="1" w:styleId="aff5">
    <w:name w:val="批注框文本 字符"/>
    <w:basedOn w:val="a2"/>
    <w:link w:val="aff4"/>
    <w:uiPriority w:val="99"/>
    <w:semiHidden/>
    <w:rsid w:val="00D4032A"/>
    <w:rPr>
      <w:rFonts w:ascii="微软雅黑" w:eastAsia="微软雅黑" w:hAnsi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A79661-949D-49C6-8C49-4F79ADA52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1017</Words>
  <Characters>5800</Characters>
  <Application>Microsoft Office Word</Application>
  <DocSecurity>0</DocSecurity>
  <Lines>48</Lines>
  <Paragraphs>13</Paragraphs>
  <ScaleCrop>false</ScaleCrop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Yinglong Li</cp:lastModifiedBy>
  <cp:revision>6</cp:revision>
  <dcterms:created xsi:type="dcterms:W3CDTF">2013-12-23T23:15:00Z</dcterms:created>
  <dcterms:modified xsi:type="dcterms:W3CDTF">2026-09-14T05:01:00Z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eyJoZGlkIjoiYzVmNDBmNjE4YzQ2ZjIyMGRlODczZDZhNGE3ZjVmNmUiLCJ1c2VySWQiOiIxMjA1MDg0MDg5In0=</vt:lpwstr>
  </property>
  <property fmtid="{D5CDD505-2E9C-101B-9397-08002B2CF9AE}" pid="3" name="KSOProductBuildVer">
    <vt:lpwstr>2052-12.1.0.26895</vt:lpwstr>
  </property>
  <property fmtid="{D5CDD505-2E9C-101B-9397-08002B2CF9AE}" pid="4" name="ICV">
    <vt:lpwstr>194E182BB8464D589D3A998D70A03CF8_12</vt:lpwstr>
  </property>
</Properties>
</file>